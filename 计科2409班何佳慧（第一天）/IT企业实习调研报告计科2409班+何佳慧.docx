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3543" w14:textId="77777777" w:rsidR="00BB621A" w:rsidRDefault="00000000">
      <w:pPr>
        <w:spacing w:before="240" w:after="240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t>IT</w:t>
      </w:r>
      <w:r>
        <w:rPr>
          <w:rFonts w:ascii="Times New Roman" w:eastAsia="黑体" w:hAnsi="Times New Roman"/>
          <w:b/>
          <w:sz w:val="36"/>
          <w:lang w:eastAsia="zh-CN"/>
        </w:rPr>
        <w:t>企业实习调研报告</w:t>
      </w:r>
    </w:p>
    <w:p w14:paraId="54FDA4A9" w14:textId="77777777" w:rsidR="000F42BC" w:rsidRDefault="00000000">
      <w:pPr>
        <w:spacing w:before="60" w:after="6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调研主题：</w:t>
      </w:r>
      <w:r w:rsidR="000F42BC" w:rsidRPr="000F42BC">
        <w:rPr>
          <w:rFonts w:ascii="Times New Roman" w:eastAsia="宋体" w:hAnsi="Times New Roman"/>
          <w:sz w:val="24"/>
          <w:lang w:eastAsia="zh-CN"/>
        </w:rPr>
        <w:t>主题</w:t>
      </w:r>
      <w:r w:rsidR="000F42BC" w:rsidRPr="000F42BC">
        <w:rPr>
          <w:rFonts w:ascii="Times New Roman" w:eastAsia="宋体" w:hAnsi="Times New Roman"/>
          <w:sz w:val="24"/>
          <w:lang w:eastAsia="zh-CN"/>
        </w:rPr>
        <w:t xml:space="preserve"> 4</w:t>
      </w:r>
      <w:r w:rsidR="000F42BC" w:rsidRPr="000F42BC">
        <w:rPr>
          <w:rFonts w:ascii="Times New Roman" w:eastAsia="宋体" w:hAnsi="Times New Roman"/>
          <w:sz w:val="24"/>
          <w:lang w:eastAsia="zh-CN"/>
        </w:rPr>
        <w:t>：计算机专业在校生能力短板与岗位匹配度调研</w:t>
      </w:r>
      <w:r>
        <w:rPr>
          <w:rFonts w:ascii="Times New Roman" w:eastAsia="宋体" w:hAnsi="Times New Roman"/>
          <w:sz w:val="24"/>
          <w:lang w:eastAsia="zh-CN"/>
        </w:rPr>
        <w:t xml:space="preserve">                  </w:t>
      </w:r>
    </w:p>
    <w:p w14:paraId="430F1166" w14:textId="760911D2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学号：</w:t>
      </w:r>
      <w:r>
        <w:rPr>
          <w:rFonts w:ascii="Times New Roman" w:eastAsia="宋体" w:hAnsi="Times New Roman"/>
          <w:sz w:val="24"/>
          <w:lang w:eastAsia="zh-CN"/>
        </w:rPr>
        <w:t>_</w:t>
      </w:r>
      <w:r w:rsidRPr="00790AB8">
        <w:rPr>
          <w:rFonts w:ascii="Times New Roman" w:eastAsia="宋体" w:hAnsi="Times New Roman"/>
          <w:sz w:val="24"/>
          <w:u w:val="single"/>
          <w:lang w:eastAsia="zh-CN"/>
        </w:rPr>
        <w:t>_</w:t>
      </w:r>
      <w:r w:rsidR="00790AB8" w:rsidRPr="00790AB8">
        <w:rPr>
          <w:rFonts w:ascii="Times New Roman" w:eastAsia="宋体" w:hAnsi="Times New Roman" w:hint="eastAsia"/>
          <w:sz w:val="24"/>
          <w:u w:val="single"/>
          <w:lang w:eastAsia="zh-CN"/>
        </w:rPr>
        <w:t>2024984130922</w:t>
      </w:r>
      <w:r>
        <w:rPr>
          <w:rFonts w:ascii="Times New Roman" w:eastAsia="宋体" w:hAnsi="Times New Roman"/>
          <w:sz w:val="24"/>
          <w:lang w:eastAsia="zh-CN"/>
        </w:rPr>
        <w:t>__</w:t>
      </w:r>
    </w:p>
    <w:p w14:paraId="341B4987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实践周期：</w:t>
      </w:r>
      <w:r>
        <w:rPr>
          <w:rFonts w:ascii="Times New Roman" w:eastAsia="宋体" w:hAnsi="Times New Roman"/>
          <w:sz w:val="24"/>
          <w:lang w:eastAsia="zh-CN"/>
        </w:rPr>
        <w:t>2026</w:t>
      </w:r>
      <w:r>
        <w:rPr>
          <w:rFonts w:ascii="Times New Roman" w:eastAsia="宋体" w:hAnsi="Times New Roman"/>
          <w:sz w:val="24"/>
          <w:lang w:eastAsia="zh-CN"/>
        </w:rPr>
        <w:t>年</w:t>
      </w:r>
      <w:r>
        <w:rPr>
          <w:rFonts w:ascii="Times New Roman" w:eastAsia="宋体" w:hAnsi="Times New Roman"/>
          <w:sz w:val="24"/>
          <w:lang w:eastAsia="zh-CN"/>
        </w:rPr>
        <w:t>10</w:t>
      </w:r>
      <w:r>
        <w:rPr>
          <w:rFonts w:ascii="Times New Roman" w:eastAsia="宋体" w:hAnsi="Times New Roman"/>
          <w:sz w:val="24"/>
          <w:lang w:eastAsia="zh-CN"/>
        </w:rPr>
        <w:t>月</w:t>
      </w:r>
      <w:r>
        <w:rPr>
          <w:rFonts w:ascii="Times New Roman" w:eastAsia="宋体" w:hAnsi="Times New Roman"/>
          <w:sz w:val="24"/>
          <w:lang w:eastAsia="zh-CN"/>
        </w:rPr>
        <w:t>8</w:t>
      </w:r>
      <w:r>
        <w:rPr>
          <w:rFonts w:ascii="Times New Roman" w:eastAsia="宋体" w:hAnsi="Times New Roman"/>
          <w:sz w:val="24"/>
          <w:lang w:eastAsia="zh-CN"/>
        </w:rPr>
        <w:t>日</w:t>
      </w:r>
      <w:r>
        <w:rPr>
          <w:rFonts w:ascii="Times New Roman" w:eastAsia="宋体" w:hAnsi="Times New Roman"/>
          <w:sz w:val="24"/>
          <w:lang w:eastAsia="zh-CN"/>
        </w:rPr>
        <w:t>—10</w:t>
      </w:r>
      <w:r>
        <w:rPr>
          <w:rFonts w:ascii="Times New Roman" w:eastAsia="宋体" w:hAnsi="Times New Roman"/>
          <w:sz w:val="24"/>
          <w:lang w:eastAsia="zh-CN"/>
        </w:rPr>
        <w:t>月</w:t>
      </w:r>
      <w:r>
        <w:rPr>
          <w:rFonts w:ascii="Times New Roman" w:eastAsia="宋体" w:hAnsi="Times New Roman"/>
          <w:sz w:val="24"/>
          <w:lang w:eastAsia="zh-CN"/>
        </w:rPr>
        <w:t>11</w:t>
      </w:r>
      <w:r>
        <w:rPr>
          <w:rFonts w:ascii="Times New Roman" w:eastAsia="宋体" w:hAnsi="Times New Roman"/>
          <w:sz w:val="24"/>
          <w:lang w:eastAsia="zh-CN"/>
        </w:rPr>
        <w:t>日</w:t>
      </w:r>
    </w:p>
    <w:p w14:paraId="15E080DC" w14:textId="77777777" w:rsidR="00BB621A" w:rsidRDefault="00000000">
      <w:pPr>
        <w:spacing w:before="360" w:after="16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一、调研概述</w:t>
      </w:r>
    </w:p>
    <w:p w14:paraId="60BC2FF7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1.1 </w:t>
      </w:r>
      <w:r>
        <w:rPr>
          <w:rFonts w:ascii="Times New Roman" w:eastAsia="黑体" w:hAnsi="Times New Roman"/>
          <w:b/>
          <w:sz w:val="28"/>
          <w:lang w:eastAsia="zh-CN"/>
        </w:rPr>
        <w:t>调研背景</w:t>
      </w:r>
    </w:p>
    <w:p w14:paraId="2E8911D7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《</w:t>
      </w:r>
      <w:r>
        <w:rPr>
          <w:rFonts w:ascii="Times New Roman" w:eastAsia="宋体" w:hAnsi="Times New Roman"/>
          <w:sz w:val="24"/>
          <w:lang w:eastAsia="zh-CN"/>
        </w:rPr>
        <w:t>IT</w:t>
      </w:r>
      <w:r>
        <w:rPr>
          <w:rFonts w:ascii="Times New Roman" w:eastAsia="宋体" w:hAnsi="Times New Roman"/>
          <w:sz w:val="24"/>
          <w:lang w:eastAsia="zh-CN"/>
        </w:rPr>
        <w:t>企业实习》是计算机专业实践课程，旨在帮助学生了解</w:t>
      </w:r>
      <w:r>
        <w:rPr>
          <w:rFonts w:ascii="Times New Roman" w:eastAsia="宋体" w:hAnsi="Times New Roman"/>
          <w:sz w:val="24"/>
          <w:lang w:eastAsia="zh-CN"/>
        </w:rPr>
        <w:t>IT</w:t>
      </w:r>
      <w:r>
        <w:rPr>
          <w:rFonts w:ascii="Times New Roman" w:eastAsia="宋体" w:hAnsi="Times New Roman"/>
          <w:sz w:val="24"/>
          <w:lang w:eastAsia="zh-CN"/>
        </w:rPr>
        <w:t>行业真实用人需求、技术发展现状，缩小课堂理论学习与产业实际之间的差距。本次实践不安排企业实地走访与企业对接，依托互联网公开招聘信息、行业白皮书、技术社区公开资料开展网络调研，独立完成行业调研任务，提升信息检索、数据统计、数据分析与独立思考能力。</w:t>
      </w:r>
    </w:p>
    <w:p w14:paraId="5B7E294A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1.2 </w:t>
      </w:r>
      <w:r>
        <w:rPr>
          <w:rFonts w:ascii="Times New Roman" w:eastAsia="黑体" w:hAnsi="Times New Roman"/>
          <w:b/>
          <w:sz w:val="28"/>
          <w:lang w:eastAsia="zh-CN"/>
        </w:rPr>
        <w:t>调研目的与意义</w:t>
      </w:r>
    </w:p>
    <w:p w14:paraId="1202E0F7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1</w:t>
      </w:r>
      <w:r>
        <w:rPr>
          <w:rFonts w:ascii="Times New Roman" w:eastAsia="宋体" w:hAnsi="Times New Roman"/>
          <w:b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调研目的：通过收集公开招聘数据与行业资料，分析</w:t>
      </w:r>
      <w:r>
        <w:rPr>
          <w:rFonts w:ascii="Times New Roman" w:eastAsia="宋体" w:hAnsi="Times New Roman"/>
          <w:sz w:val="24"/>
          <w:lang w:eastAsia="zh-CN"/>
        </w:rPr>
        <w:t>IT</w:t>
      </w:r>
      <w:r>
        <w:rPr>
          <w:rFonts w:ascii="Times New Roman" w:eastAsia="宋体" w:hAnsi="Times New Roman"/>
          <w:sz w:val="24"/>
          <w:lang w:eastAsia="zh-CN"/>
        </w:rPr>
        <w:t>岗位技能要求、应届生就业现状、主流技术栈等内容，挖掘企业用人标准，对比在校学生现有能力与岗位需求之间的差距。</w:t>
      </w:r>
    </w:p>
    <w:p w14:paraId="137D187C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2</w:t>
      </w:r>
      <w:r>
        <w:rPr>
          <w:rFonts w:ascii="Times New Roman" w:eastAsia="宋体" w:hAnsi="Times New Roman"/>
          <w:b/>
          <w:sz w:val="24"/>
          <w:lang w:eastAsia="zh-CN"/>
        </w:rPr>
        <w:t>、调研意义：帮助个人认清行业现状，调整专业学习重点；掌握文献调研、数据采集、统计分析的基本方法；锻炼资料整理、书面报告撰写能力，为后续课程学习、实习求职提供参考。</w:t>
      </w:r>
    </w:p>
    <w:p w14:paraId="4120FBBA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1.3 </w:t>
      </w:r>
      <w:r>
        <w:rPr>
          <w:rFonts w:ascii="Times New Roman" w:eastAsia="黑体" w:hAnsi="Times New Roman"/>
          <w:b/>
          <w:sz w:val="28"/>
          <w:lang w:eastAsia="zh-CN"/>
        </w:rPr>
        <w:t>调研数据来源</w:t>
      </w:r>
    </w:p>
    <w:p w14:paraId="2965EEA1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数据来源包括：</w:t>
      </w:r>
      <w:r>
        <w:rPr>
          <w:rFonts w:ascii="Times New Roman" w:eastAsia="宋体" w:hAnsi="Times New Roman" w:hint="eastAsia"/>
          <w:sz w:val="24"/>
          <w:lang w:eastAsia="zh-CN"/>
        </w:rPr>
        <w:t>当地企业走访、亲友访谈；</w:t>
      </w:r>
      <w:r>
        <w:rPr>
          <w:rFonts w:ascii="Times New Roman" w:eastAsia="宋体" w:hAnsi="Times New Roman"/>
          <w:sz w:val="24"/>
          <w:lang w:eastAsia="zh-CN"/>
        </w:rPr>
        <w:t>BOSS</w:t>
      </w:r>
      <w:r>
        <w:rPr>
          <w:rFonts w:ascii="Times New Roman" w:eastAsia="宋体" w:hAnsi="Times New Roman"/>
          <w:sz w:val="24"/>
          <w:lang w:eastAsia="zh-CN"/>
        </w:rPr>
        <w:t>直聘、智联招聘等招聘平台；艾瑞咨询、</w:t>
      </w:r>
      <w:r>
        <w:rPr>
          <w:rFonts w:ascii="Times New Roman" w:eastAsia="宋体" w:hAnsi="Times New Roman"/>
          <w:sz w:val="24"/>
          <w:lang w:eastAsia="zh-CN"/>
        </w:rPr>
        <w:t>CSDN</w:t>
      </w:r>
      <w:r>
        <w:rPr>
          <w:rFonts w:ascii="Times New Roman" w:eastAsia="宋体" w:hAnsi="Times New Roman"/>
          <w:sz w:val="24"/>
          <w:lang w:eastAsia="zh-CN"/>
        </w:rPr>
        <w:t>、掘金发布的行业白皮书与技术调研报告；高校就业质量报告、行业公开分析文章。所有数据均标注来源，保证可追溯。</w:t>
      </w:r>
    </w:p>
    <w:p w14:paraId="46806B15" w14:textId="77777777" w:rsidR="00BB621A" w:rsidRDefault="00000000">
      <w:pPr>
        <w:spacing w:before="240" w:after="120"/>
        <w:rPr>
          <w:rFonts w:eastAsia="宋体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1.4 </w:t>
      </w:r>
      <w:r>
        <w:rPr>
          <w:rFonts w:ascii="Times New Roman" w:eastAsia="黑体" w:hAnsi="Times New Roman"/>
          <w:b/>
          <w:sz w:val="28"/>
          <w:lang w:eastAsia="zh-CN"/>
        </w:rPr>
        <w:t>个人调研规划</w:t>
      </w:r>
    </w:p>
    <w:p w14:paraId="4798E13D" w14:textId="77777777" w:rsidR="00BB621A" w:rsidRDefault="00000000">
      <w:pPr>
        <w:spacing w:before="240" w:after="120"/>
        <w:ind w:firstLineChars="200"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个人独立承担全部调研任务，包括数据检索、资料搜集、数据分析、报告撰写与排版整理。</w:t>
      </w:r>
    </w:p>
    <w:p w14:paraId="4F05CE7B" w14:textId="77777777" w:rsidR="00BB621A" w:rsidRDefault="00000000">
      <w:pPr>
        <w:spacing w:before="360" w:after="16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二、四天实践活动全过程</w:t>
      </w:r>
    </w:p>
    <w:p w14:paraId="2CCF1F0C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本章为实践过程核心部分，记录每日工作内容、</w:t>
      </w:r>
      <w:r>
        <w:rPr>
          <w:rFonts w:ascii="Times New Roman" w:eastAsia="宋体" w:hAnsi="Times New Roman" w:hint="eastAsia"/>
          <w:sz w:val="24"/>
          <w:lang w:eastAsia="zh-CN"/>
        </w:rPr>
        <w:t>访谈照片、</w:t>
      </w:r>
      <w:r>
        <w:rPr>
          <w:rFonts w:ascii="Times New Roman" w:eastAsia="宋体" w:hAnsi="Times New Roman"/>
          <w:sz w:val="24"/>
          <w:lang w:eastAsia="zh-CN"/>
        </w:rPr>
        <w:t>产出成果，相关截图、表格插入对应小节或附录。</w:t>
      </w:r>
    </w:p>
    <w:p w14:paraId="20E6EB73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lastRenderedPageBreak/>
        <w:t xml:space="preserve">2.1 </w:t>
      </w:r>
      <w:r>
        <w:rPr>
          <w:rFonts w:ascii="Times New Roman" w:eastAsia="黑体" w:hAnsi="Times New Roman"/>
          <w:b/>
          <w:sz w:val="28"/>
          <w:lang w:eastAsia="zh-CN"/>
        </w:rPr>
        <w:t>第一天（</w:t>
      </w:r>
      <w:r>
        <w:rPr>
          <w:rFonts w:ascii="Times New Roman" w:eastAsia="黑体" w:hAnsi="Times New Roman"/>
          <w:b/>
          <w:sz w:val="28"/>
          <w:lang w:eastAsia="zh-CN"/>
        </w:rPr>
        <w:t>10</w:t>
      </w:r>
      <w:r>
        <w:rPr>
          <w:rFonts w:ascii="Times New Roman" w:eastAsia="黑体" w:hAnsi="Times New Roman"/>
          <w:b/>
          <w:sz w:val="28"/>
          <w:lang w:eastAsia="zh-CN"/>
        </w:rPr>
        <w:t>月</w:t>
      </w:r>
      <w:r>
        <w:rPr>
          <w:rFonts w:ascii="Times New Roman" w:eastAsia="黑体" w:hAnsi="Times New Roman"/>
          <w:b/>
          <w:sz w:val="28"/>
          <w:lang w:eastAsia="zh-CN"/>
        </w:rPr>
        <w:t>8</w:t>
      </w:r>
      <w:r>
        <w:rPr>
          <w:rFonts w:ascii="Times New Roman" w:eastAsia="黑体" w:hAnsi="Times New Roman"/>
          <w:b/>
          <w:sz w:val="28"/>
          <w:lang w:eastAsia="zh-CN"/>
        </w:rPr>
        <w:t>日）实践过程</w:t>
      </w:r>
    </w:p>
    <w:p w14:paraId="55E35752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790AB8">
        <w:rPr>
          <w:rFonts w:ascii="Times New Roman" w:eastAsia="宋体" w:hAnsi="Times New Roman" w:hint="eastAsia"/>
          <w:b/>
          <w:bCs/>
          <w:sz w:val="24"/>
          <w:lang w:eastAsia="zh-CN"/>
        </w:rPr>
        <w:t>一、个人调研规划</w:t>
      </w:r>
    </w:p>
    <w:p w14:paraId="0D99B5A4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作为一名高校学生，我选择了自己比较感兴趣的主题</w:t>
      </w:r>
      <w:r w:rsidRPr="00790AB8">
        <w:rPr>
          <w:rFonts w:ascii="Times New Roman" w:eastAsia="宋体" w:hAnsi="Times New Roman"/>
          <w:sz w:val="24"/>
          <w:lang w:eastAsia="zh-CN"/>
        </w:rPr>
        <w:t>4——“</w:t>
      </w:r>
      <w:r w:rsidRPr="00790AB8">
        <w:rPr>
          <w:rFonts w:ascii="Times New Roman" w:eastAsia="宋体" w:hAnsi="Times New Roman" w:hint="eastAsia"/>
          <w:sz w:val="24"/>
          <w:lang w:eastAsia="zh-CN"/>
        </w:rPr>
        <w:t>计算机专业在校生能力短板与岗位匹配度调研”，并在此基础上把范围进一步收敛到数据分析、后端开发、</w:t>
      </w:r>
      <w:r w:rsidRPr="00790AB8">
        <w:rPr>
          <w:rFonts w:ascii="Times New Roman" w:eastAsia="宋体" w:hAnsi="Times New Roman"/>
          <w:sz w:val="24"/>
          <w:lang w:eastAsia="zh-CN"/>
        </w:rPr>
        <w:t>AI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工程、项目对接管理四个细分方向，以及京津冀这一我相对便于接触、也更贴近自身就业预期的区域。坦率地说，这不仅仅是为了完成《</w:t>
      </w:r>
      <w:r w:rsidRPr="00790AB8">
        <w:rPr>
          <w:rFonts w:ascii="Times New Roman" w:eastAsia="宋体" w:hAnsi="Times New Roman"/>
          <w:sz w:val="24"/>
          <w:lang w:eastAsia="zh-CN"/>
        </w:rPr>
        <w:t>IT</w:t>
      </w:r>
      <w:r w:rsidRPr="00790AB8">
        <w:rPr>
          <w:rFonts w:ascii="Times New Roman" w:eastAsia="宋体" w:hAnsi="Times New Roman" w:hint="eastAsia"/>
          <w:sz w:val="24"/>
          <w:lang w:eastAsia="zh-CN"/>
        </w:rPr>
        <w:t>企业实习》课程的实践任务，我个人也比较好奇：学校课程与企业岗位之间到底隔着多远？企业反复强调的能力，究竟有多少能在课程体系中找到影子？为了更好地发挥自己在数据整理和图表呈现方面的兴趣，我计划使用</w:t>
      </w:r>
      <w:r w:rsidRPr="00790AB8">
        <w:rPr>
          <w:rFonts w:ascii="Times New Roman" w:eastAsia="宋体" w:hAnsi="Times New Roman"/>
          <w:sz w:val="24"/>
          <w:lang w:eastAsia="zh-CN"/>
        </w:rPr>
        <w:t>Excel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和</w:t>
      </w:r>
      <w:r w:rsidRPr="00790AB8">
        <w:rPr>
          <w:rFonts w:ascii="Times New Roman" w:eastAsia="宋体" w:hAnsi="Times New Roman"/>
          <w:sz w:val="24"/>
          <w:lang w:eastAsia="zh-CN"/>
        </w:rPr>
        <w:t>Python</w:t>
      </w:r>
      <w:r w:rsidRPr="00790AB8">
        <w:rPr>
          <w:rFonts w:ascii="Times New Roman" w:eastAsia="宋体" w:hAnsi="Times New Roman" w:hint="eastAsia"/>
          <w:sz w:val="24"/>
          <w:lang w:eastAsia="zh-CN"/>
        </w:rPr>
        <w:t>，结合招聘平台、课程培养方案、行业资讯报道以及能够接触到的亲友、学长和企业人员资源，尽量把这次调研做得真实、具体、可追溯。</w:t>
      </w:r>
    </w:p>
    <w:p w14:paraId="5CDA07AE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我深知自己的视野、样本获取能力和分析经验都比较有限，因此不敢奢望得出多么宏大的结论，只希望能在可验证的范围内，把“企业要什么”“课程教什么”“自己缺什么”这三个问题尽量说清楚。基于此，我确定本次调研的目标是：第一，了解数据分析、后端开发、</w:t>
      </w:r>
      <w:r w:rsidRPr="00790AB8">
        <w:rPr>
          <w:rFonts w:ascii="Times New Roman" w:eastAsia="宋体" w:hAnsi="Times New Roman"/>
          <w:sz w:val="24"/>
          <w:lang w:eastAsia="zh-CN"/>
        </w:rPr>
        <w:t>AI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工程、项目对接管理等热门岗位在京津冀地区的真实招聘要求；第二，从课程体系出发，梳理计算机专业学生“应该具备”的底座能力；第三，从企业招聘</w:t>
      </w:r>
      <w:r w:rsidRPr="00790AB8">
        <w:rPr>
          <w:rFonts w:ascii="Times New Roman" w:eastAsia="宋体" w:hAnsi="Times New Roman"/>
          <w:sz w:val="24"/>
          <w:lang w:eastAsia="zh-CN"/>
        </w:rPr>
        <w:t>JD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和访谈反馈出发，反推应届生实际存在的岗位接口能力缺口；第四，形成一份面向自身和同专业同学的能力补齐建议。</w:t>
      </w:r>
    </w:p>
    <w:p w14:paraId="33657368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790AB8">
        <w:rPr>
          <w:rFonts w:ascii="Times New Roman" w:eastAsia="宋体" w:hAnsi="Times New Roman" w:hint="eastAsia"/>
          <w:b/>
          <w:bCs/>
          <w:sz w:val="24"/>
          <w:lang w:eastAsia="zh-CN"/>
        </w:rPr>
        <w:t>二、选题确定</w:t>
      </w:r>
    </w:p>
    <w:p w14:paraId="37C6C2DC" w14:textId="50BC7F2F" w:rsidR="00790AB8" w:rsidRPr="00790AB8" w:rsidRDefault="00790AB8" w:rsidP="00DF20D0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我选择主题</w:t>
      </w:r>
      <w:r w:rsidRPr="00790AB8">
        <w:rPr>
          <w:rFonts w:ascii="Times New Roman" w:eastAsia="宋体" w:hAnsi="Times New Roman"/>
          <w:sz w:val="24"/>
          <w:lang w:eastAsia="zh-CN"/>
        </w:rPr>
        <w:t>4</w:t>
      </w:r>
      <w:r w:rsidRPr="00790AB8">
        <w:rPr>
          <w:rFonts w:ascii="Times New Roman" w:eastAsia="宋体" w:hAnsi="Times New Roman" w:hint="eastAsia"/>
          <w:sz w:val="24"/>
          <w:lang w:eastAsia="zh-CN"/>
        </w:rPr>
        <w:t>。原因在于，它比单纯调研薪资或岗位数量更贴近计算机专业在校生的真实处境，也更容易与本次实践“面向产业需求、注重实践能力”的目标相呼应。</w:t>
      </w:r>
    </w:p>
    <w:p w14:paraId="5F2E4F48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有研究指出，高校提供的是“底座能力”，学生在求职前需要补充“岗位接口能力”，而企业更关注学生能否快速进入真实项目。这句话对我触动很大。它意味着，“学生应该会什么”可以从课程体系推导，“企业实际要什么、应届生实际缺什么”可以从招聘数据与企业反馈推导，而不必完全依赖学生自评。学生自评虽然直观，但受主观感受、样本数量和填写意愿影响较大，执行起来也有现实困难。因此，我决定不把大规模同学自评问卷作为核心证据，而是采用“课程维度—企业维度—个人补齐维度”的三维框架：课程维度回答“学校教了什么”，企业维度回答“岗位要什么”，两者交叉后再回答“我需要自行补齐什么”。如果条件允许，我只会用自身学习经历和少量同学交流作为辅助印证，而不把它当作主要结论来源。</w:t>
      </w:r>
    </w:p>
    <w:p w14:paraId="0EA46370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sz w:val="24"/>
          <w:lang w:eastAsia="zh-CN"/>
        </w:rPr>
      </w:pPr>
    </w:p>
    <w:p w14:paraId="538770D7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790AB8">
        <w:rPr>
          <w:rFonts w:ascii="Times New Roman" w:eastAsia="宋体" w:hAnsi="Times New Roman" w:hint="eastAsia"/>
          <w:b/>
          <w:bCs/>
          <w:sz w:val="24"/>
          <w:lang w:eastAsia="zh-CN"/>
        </w:rPr>
        <w:t>三、制定调研方案</w:t>
      </w:r>
    </w:p>
    <w:p w14:paraId="0E00C7F1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/>
          <w:sz w:val="24"/>
          <w:lang w:eastAsia="zh-CN"/>
        </w:rPr>
        <w:t xml:space="preserve">1. 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拆解调研问题</w:t>
      </w:r>
    </w:p>
    <w:p w14:paraId="4F03283D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lastRenderedPageBreak/>
        <w:t>第一，企业需求侧：数据分析、后端开发、</w:t>
      </w:r>
      <w:r w:rsidRPr="00790AB8">
        <w:rPr>
          <w:rFonts w:ascii="Times New Roman" w:eastAsia="宋体" w:hAnsi="Times New Roman"/>
          <w:sz w:val="24"/>
          <w:lang w:eastAsia="zh-CN"/>
        </w:rPr>
        <w:t>AI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工程、项目对接管理四类岗位分别需要哪些硬技能和软技能？不同规模企业要求有何差异？学历、项目、实习、证书、沟通协作各占什么位置？</w:t>
      </w:r>
    </w:p>
    <w:p w14:paraId="472B9522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第二，课程供给侧：计科专业培养方案中，哪些课程对应哪些能力？哪些能力属于“底座能力”？哪些更接近“岗位接口能力”？</w:t>
      </w:r>
    </w:p>
    <w:p w14:paraId="6E05258C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第三，差距侧：企业高频要求中，哪些是课程覆盖不足、需要个人自行补齐的？哪些是课程有覆盖但学生容易停留在理论、缺少实操转化的？京津冀不同城市和不同规模企业之间是否存在明显差异？</w:t>
      </w:r>
    </w:p>
    <w:p w14:paraId="567E50C9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/>
          <w:sz w:val="24"/>
          <w:lang w:eastAsia="zh-CN"/>
        </w:rPr>
        <w:t xml:space="preserve">2. </w:t>
      </w:r>
      <w:r w:rsidRPr="00790AB8">
        <w:rPr>
          <w:rFonts w:ascii="Times New Roman" w:eastAsia="宋体" w:hAnsi="Times New Roman" w:hint="eastAsia"/>
          <w:sz w:val="24"/>
          <w:lang w:eastAsia="zh-CN"/>
        </w:rPr>
        <w:t>确定调研维度与数据采集渠道</w:t>
      </w:r>
    </w:p>
    <w:p w14:paraId="46EE22A2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调研维度包括：岗位类型、企业规模、城市、学历要求、经验要求、编程语言、数据库、</w:t>
      </w:r>
      <w:r w:rsidRPr="00790AB8">
        <w:rPr>
          <w:rFonts w:ascii="Times New Roman" w:eastAsia="宋体" w:hAnsi="Times New Roman"/>
          <w:sz w:val="24"/>
          <w:lang w:eastAsia="zh-CN"/>
        </w:rPr>
        <w:t>Linux/Git</w:t>
      </w:r>
      <w:r w:rsidRPr="00790AB8">
        <w:rPr>
          <w:rFonts w:ascii="Times New Roman" w:eastAsia="宋体" w:hAnsi="Times New Roman" w:hint="eastAsia"/>
          <w:sz w:val="24"/>
          <w:lang w:eastAsia="zh-CN"/>
        </w:rPr>
        <w:t>、框架工具、</w:t>
      </w:r>
      <w:r w:rsidRPr="00790AB8">
        <w:rPr>
          <w:rFonts w:ascii="Times New Roman" w:eastAsia="宋体" w:hAnsi="Times New Roman"/>
          <w:sz w:val="24"/>
          <w:lang w:eastAsia="zh-CN"/>
        </w:rPr>
        <w:t>AI</w:t>
      </w:r>
      <w:r w:rsidRPr="00790AB8">
        <w:rPr>
          <w:rFonts w:ascii="Times New Roman" w:eastAsia="宋体" w:hAnsi="Times New Roman" w:hint="eastAsia"/>
          <w:sz w:val="24"/>
          <w:lang w:eastAsia="zh-CN"/>
        </w:rPr>
        <w:t>相关技术、项目经验、实习经历、证书、沟通协作、学习能力、问题解决能力等。</w:t>
      </w:r>
    </w:p>
    <w:p w14:paraId="38B3851B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数据采集渠道以</w:t>
      </w:r>
      <w:r w:rsidRPr="00790AB8">
        <w:rPr>
          <w:rFonts w:ascii="Times New Roman" w:eastAsia="宋体" w:hAnsi="Times New Roman"/>
          <w:sz w:val="24"/>
          <w:lang w:eastAsia="zh-CN"/>
        </w:rPr>
        <w:t>BOSS</w:t>
      </w:r>
      <w:r w:rsidRPr="00790AB8">
        <w:rPr>
          <w:rFonts w:ascii="Times New Roman" w:eastAsia="宋体" w:hAnsi="Times New Roman" w:hint="eastAsia"/>
          <w:sz w:val="24"/>
          <w:lang w:eastAsia="zh-CN"/>
        </w:rPr>
        <w:t>直聘和牛客网为主，辅以公司官网、高校就业信息网、行业白皮书、咨询报告、技术社区和新闻报道。样本计划围绕四个方向各采集</w:t>
      </w:r>
      <w:r w:rsidRPr="00790AB8">
        <w:rPr>
          <w:rFonts w:ascii="Times New Roman" w:eastAsia="宋体" w:hAnsi="Times New Roman"/>
          <w:sz w:val="24"/>
          <w:lang w:eastAsia="zh-CN"/>
        </w:rPr>
        <w:t>10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条左右，总量</w:t>
      </w:r>
      <w:r w:rsidRPr="00790AB8">
        <w:rPr>
          <w:rFonts w:ascii="Times New Roman" w:eastAsia="宋体" w:hAnsi="Times New Roman"/>
          <w:sz w:val="24"/>
          <w:lang w:eastAsia="zh-CN"/>
        </w:rPr>
        <w:t>40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条左右；如果时间紧张，至少保证不少于</w:t>
      </w:r>
      <w:r w:rsidRPr="00790AB8">
        <w:rPr>
          <w:rFonts w:ascii="Times New Roman" w:eastAsia="宋体" w:hAnsi="Times New Roman"/>
          <w:sz w:val="24"/>
          <w:lang w:eastAsia="zh-CN"/>
        </w:rPr>
        <w:t>30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条。采集时优先选择京津冀地区岗位，并按大厂、中厂、小厂</w:t>
      </w:r>
      <w:r w:rsidRPr="00790AB8">
        <w:rPr>
          <w:rFonts w:ascii="Times New Roman" w:eastAsia="宋体" w:hAnsi="Times New Roman"/>
          <w:sz w:val="24"/>
          <w:lang w:eastAsia="zh-CN"/>
        </w:rPr>
        <w:t>/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本地企业分层标注，尽量保持每类都有样本，但不机械追求完全等量。每条数据尽量保存岗位截图、链接、采集日期和技能要求原文，确保可追溯。访谈方面，我会尝试联系亲友、学长或企业</w:t>
      </w:r>
      <w:r w:rsidRPr="00790AB8">
        <w:rPr>
          <w:rFonts w:ascii="Times New Roman" w:eastAsia="宋体" w:hAnsi="Times New Roman"/>
          <w:sz w:val="24"/>
          <w:lang w:eastAsia="zh-CN"/>
        </w:rPr>
        <w:t>HR/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技术主管，询问应届生入职后最需要补什么、企业最看重什么，访谈前征得同意，不泄露个人信息。</w:t>
      </w:r>
    </w:p>
    <w:p w14:paraId="5A0637FF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数据处理上，我计划用</w:t>
      </w:r>
      <w:r w:rsidRPr="00790AB8">
        <w:rPr>
          <w:rFonts w:ascii="Times New Roman" w:eastAsia="宋体" w:hAnsi="Times New Roman"/>
          <w:sz w:val="24"/>
          <w:lang w:eastAsia="zh-CN"/>
        </w:rPr>
        <w:t>Excel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建立原始数据表和标准化数据集，用</w:t>
      </w:r>
      <w:r w:rsidRPr="00790AB8">
        <w:rPr>
          <w:rFonts w:ascii="Times New Roman" w:eastAsia="宋体" w:hAnsi="Times New Roman"/>
          <w:sz w:val="24"/>
          <w:lang w:eastAsia="zh-CN"/>
        </w:rPr>
        <w:t>Python</w:t>
      </w:r>
      <w:r w:rsidRPr="00790AB8">
        <w:rPr>
          <w:rFonts w:ascii="Times New Roman" w:eastAsia="宋体" w:hAnsi="Times New Roman" w:hint="eastAsia"/>
          <w:sz w:val="24"/>
          <w:lang w:eastAsia="zh-CN"/>
        </w:rPr>
        <w:t>的</w:t>
      </w:r>
      <w:r w:rsidRPr="00790AB8">
        <w:rPr>
          <w:rFonts w:ascii="Times New Roman" w:eastAsia="宋体" w:hAnsi="Times New Roman"/>
          <w:sz w:val="24"/>
          <w:lang w:eastAsia="zh-CN"/>
        </w:rPr>
        <w:t>pandas</w:t>
      </w:r>
      <w:r w:rsidRPr="00790AB8">
        <w:rPr>
          <w:rFonts w:ascii="Times New Roman" w:eastAsia="宋体" w:hAnsi="Times New Roman" w:hint="eastAsia"/>
          <w:sz w:val="24"/>
          <w:lang w:eastAsia="zh-CN"/>
        </w:rPr>
        <w:t>、</w:t>
      </w:r>
      <w:r w:rsidRPr="00790AB8">
        <w:rPr>
          <w:rFonts w:ascii="Times New Roman" w:eastAsia="宋体" w:hAnsi="Times New Roman"/>
          <w:sz w:val="24"/>
          <w:lang w:eastAsia="zh-CN"/>
        </w:rPr>
        <w:t>matplotlib</w:t>
      </w:r>
      <w:r w:rsidRPr="00790AB8">
        <w:rPr>
          <w:rFonts w:ascii="Times New Roman" w:eastAsia="宋体" w:hAnsi="Times New Roman" w:hint="eastAsia"/>
          <w:sz w:val="24"/>
          <w:lang w:eastAsia="zh-CN"/>
        </w:rPr>
        <w:t>、</w:t>
      </w:r>
      <w:r w:rsidRPr="00790AB8">
        <w:rPr>
          <w:rFonts w:ascii="Times New Roman" w:eastAsia="宋体" w:hAnsi="Times New Roman"/>
          <w:sz w:val="24"/>
          <w:lang w:eastAsia="zh-CN"/>
        </w:rPr>
        <w:t>seaborn</w:t>
      </w:r>
      <w:r w:rsidRPr="00790AB8">
        <w:rPr>
          <w:rFonts w:ascii="Times New Roman" w:eastAsia="宋体" w:hAnsi="Times New Roman" w:hint="eastAsia"/>
          <w:sz w:val="24"/>
          <w:lang w:eastAsia="zh-CN"/>
        </w:rPr>
        <w:t>等工具进行统计和可视化，绘制技能需求柱状图、企业规模对比图、能力差距条形图、课程—企业匹配热力图等，最后将图片插入</w:t>
      </w:r>
      <w:r w:rsidRPr="00790AB8">
        <w:rPr>
          <w:rFonts w:ascii="Times New Roman" w:eastAsia="宋体" w:hAnsi="Times New Roman"/>
          <w:sz w:val="24"/>
          <w:lang w:eastAsia="zh-CN"/>
        </w:rPr>
        <w:t>Word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报告。</w:t>
      </w:r>
    </w:p>
    <w:p w14:paraId="3B9F0DA6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/>
          <w:sz w:val="24"/>
          <w:lang w:eastAsia="zh-CN"/>
        </w:rPr>
        <w:t xml:space="preserve">3. 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后三天工作安排与时间节点</w:t>
      </w:r>
    </w:p>
    <w:p w14:paraId="5FDB753D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/>
          <w:sz w:val="24"/>
          <w:lang w:eastAsia="zh-CN"/>
        </w:rPr>
        <w:t>10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月</w:t>
      </w:r>
      <w:r w:rsidRPr="00790AB8">
        <w:rPr>
          <w:rFonts w:ascii="Times New Roman" w:eastAsia="宋体" w:hAnsi="Times New Roman"/>
          <w:sz w:val="24"/>
          <w:lang w:eastAsia="zh-CN"/>
        </w:rPr>
        <w:t>9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日：集中采集岗位数据，完成不少于</w:t>
      </w:r>
      <w:r w:rsidRPr="00790AB8">
        <w:rPr>
          <w:rFonts w:ascii="Times New Roman" w:eastAsia="宋体" w:hAnsi="Times New Roman"/>
          <w:sz w:val="24"/>
          <w:lang w:eastAsia="zh-CN"/>
        </w:rPr>
        <w:t>30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条、目标</w:t>
      </w:r>
      <w:r w:rsidRPr="00790AB8">
        <w:rPr>
          <w:rFonts w:ascii="Times New Roman" w:eastAsia="宋体" w:hAnsi="Times New Roman"/>
          <w:sz w:val="24"/>
          <w:lang w:eastAsia="zh-CN"/>
        </w:rPr>
        <w:t>40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条左右的原始记录；按四个方向和不同企业规模分类；搜集行业报告与资讯；尝试完成</w:t>
      </w:r>
      <w:r w:rsidRPr="00790AB8">
        <w:rPr>
          <w:rFonts w:ascii="Times New Roman" w:eastAsia="宋体" w:hAnsi="Times New Roman"/>
          <w:sz w:val="24"/>
          <w:lang w:eastAsia="zh-CN"/>
        </w:rPr>
        <w:t>1—2</w:t>
      </w:r>
      <w:r w:rsidRPr="00790AB8">
        <w:rPr>
          <w:rFonts w:ascii="Times New Roman" w:eastAsia="宋体" w:hAnsi="Times New Roman" w:hint="eastAsia"/>
          <w:sz w:val="24"/>
          <w:lang w:eastAsia="zh-CN"/>
        </w:rPr>
        <w:t>位相关人员的访谈或线上咨询；建立资料来源清单。</w:t>
      </w:r>
    </w:p>
    <w:p w14:paraId="012DA07F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/>
          <w:sz w:val="24"/>
          <w:lang w:eastAsia="zh-CN"/>
        </w:rPr>
        <w:t>10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月</w:t>
      </w:r>
      <w:r w:rsidRPr="00790AB8">
        <w:rPr>
          <w:rFonts w:ascii="Times New Roman" w:eastAsia="宋体" w:hAnsi="Times New Roman"/>
          <w:sz w:val="24"/>
          <w:lang w:eastAsia="zh-CN"/>
        </w:rPr>
        <w:t>10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日：清洗数据，去重、剔除过期和无效信息；整理标准化数据集；用</w:t>
      </w:r>
      <w:r w:rsidRPr="00790AB8">
        <w:rPr>
          <w:rFonts w:ascii="Times New Roman" w:eastAsia="宋体" w:hAnsi="Times New Roman"/>
          <w:sz w:val="24"/>
          <w:lang w:eastAsia="zh-CN"/>
        </w:rPr>
        <w:t>Excel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和</w:t>
      </w:r>
      <w:r w:rsidRPr="00790AB8">
        <w:rPr>
          <w:rFonts w:ascii="Times New Roman" w:eastAsia="宋体" w:hAnsi="Times New Roman"/>
          <w:sz w:val="24"/>
          <w:lang w:eastAsia="zh-CN"/>
        </w:rPr>
        <w:t>Python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完成统计与不少于</w:t>
      </w:r>
      <w:r w:rsidRPr="00790AB8">
        <w:rPr>
          <w:rFonts w:ascii="Times New Roman" w:eastAsia="宋体" w:hAnsi="Times New Roman"/>
          <w:sz w:val="24"/>
          <w:lang w:eastAsia="zh-CN"/>
        </w:rPr>
        <w:t>3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张可视化图表；撰写调研报告初稿，重点写清企业要求、课程对应和差距分析。</w:t>
      </w:r>
    </w:p>
    <w:p w14:paraId="4E72DADD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/>
          <w:sz w:val="24"/>
          <w:lang w:eastAsia="zh-CN"/>
        </w:rPr>
        <w:t>10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月</w:t>
      </w:r>
      <w:r w:rsidRPr="00790AB8">
        <w:rPr>
          <w:rFonts w:ascii="Times New Roman" w:eastAsia="宋体" w:hAnsi="Times New Roman"/>
          <w:sz w:val="24"/>
          <w:lang w:eastAsia="zh-CN"/>
        </w:rPr>
        <w:t>11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日：修改报告初稿，完善分析逻辑和对策建议；整合照片、截图、数据表、访谈记录到报告和附录；完成</w:t>
      </w:r>
      <w:r w:rsidRPr="00790AB8">
        <w:rPr>
          <w:rFonts w:ascii="Times New Roman" w:eastAsia="宋体" w:hAnsi="Times New Roman"/>
          <w:sz w:val="24"/>
          <w:lang w:eastAsia="zh-CN"/>
        </w:rPr>
        <w:t>Word</w:t>
      </w:r>
      <w:r w:rsidRPr="00790AB8">
        <w:rPr>
          <w:rFonts w:ascii="Times New Roman" w:eastAsia="宋体" w:hAnsi="Times New Roman" w:hint="eastAsia"/>
          <w:sz w:val="24"/>
          <w:lang w:eastAsia="zh-CN"/>
        </w:rPr>
        <w:t>终稿和个人实践总结反思；按要求提交。</w:t>
      </w:r>
    </w:p>
    <w:p w14:paraId="27432901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790AB8">
        <w:rPr>
          <w:rFonts w:ascii="Times New Roman" w:eastAsia="宋体" w:hAnsi="Times New Roman" w:hint="eastAsia"/>
          <w:b/>
          <w:bCs/>
          <w:sz w:val="24"/>
          <w:lang w:eastAsia="zh-CN"/>
        </w:rPr>
        <w:t>四、预期成果与自我要求</w:t>
      </w:r>
    </w:p>
    <w:p w14:paraId="5688CCB3" w14:textId="77777777" w:rsidR="00790AB8" w:rsidRP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我预期形成：原始数据记录表不少于</w:t>
      </w:r>
      <w:r w:rsidRPr="00790AB8">
        <w:rPr>
          <w:rFonts w:ascii="Times New Roman" w:eastAsia="宋体" w:hAnsi="Times New Roman"/>
          <w:sz w:val="24"/>
          <w:lang w:eastAsia="zh-CN"/>
        </w:rPr>
        <w:t>30</w:t>
      </w:r>
      <w:r w:rsidRPr="00790AB8">
        <w:rPr>
          <w:rFonts w:ascii="Times New Roman" w:eastAsia="宋体" w:hAnsi="Times New Roman" w:hint="eastAsia"/>
          <w:sz w:val="24"/>
          <w:lang w:eastAsia="zh-CN"/>
        </w:rPr>
        <w:t>条、行业资料来源清单、标准化数据集、可视化图表不少于</w:t>
      </w:r>
      <w:r w:rsidRPr="00790AB8">
        <w:rPr>
          <w:rFonts w:ascii="Times New Roman" w:eastAsia="宋体" w:hAnsi="Times New Roman"/>
          <w:sz w:val="24"/>
          <w:lang w:eastAsia="zh-CN"/>
        </w:rPr>
        <w:t>3</w:t>
      </w:r>
      <w:r w:rsidRPr="00790AB8">
        <w:rPr>
          <w:rFonts w:ascii="Times New Roman" w:eastAsia="宋体" w:hAnsi="Times New Roman" w:hint="eastAsia"/>
          <w:sz w:val="24"/>
          <w:lang w:eastAsia="zh-CN"/>
        </w:rPr>
        <w:t>张、调研报告初稿与终稿、个人实践总结反思。整</w:t>
      </w:r>
      <w:r w:rsidRPr="00790AB8">
        <w:rPr>
          <w:rFonts w:ascii="Times New Roman" w:eastAsia="宋体" w:hAnsi="Times New Roman" w:hint="eastAsia"/>
          <w:sz w:val="24"/>
          <w:lang w:eastAsia="zh-CN"/>
        </w:rPr>
        <w:lastRenderedPageBreak/>
        <w:t>个过程中，我会尽量坚持数据真实、来源可追溯、引用标注来源，不编造截图和数据，不泄露访谈对象隐私，不为了“效果”而夸大问题。</w:t>
      </w:r>
    </w:p>
    <w:p w14:paraId="5921D7DA" w14:textId="77777777" w:rsidR="00790AB8" w:rsidRPr="00790AB8" w:rsidRDefault="00790AB8" w:rsidP="00790AB8">
      <w:pPr>
        <w:spacing w:before="60" w:after="60"/>
        <w:jc w:val="both"/>
        <w:rPr>
          <w:rFonts w:ascii="Times New Roman" w:eastAsia="宋体" w:hAnsi="Times New Roman"/>
          <w:sz w:val="24"/>
          <w:lang w:eastAsia="zh-CN"/>
        </w:rPr>
      </w:pPr>
    </w:p>
    <w:p w14:paraId="0262A476" w14:textId="77777777" w:rsidR="00790AB8" w:rsidRDefault="00790AB8" w:rsidP="00790AB8">
      <w:pPr>
        <w:spacing w:before="60" w:after="60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790AB8">
        <w:rPr>
          <w:rFonts w:ascii="Times New Roman" w:eastAsia="宋体" w:hAnsi="Times New Roman" w:hint="eastAsia"/>
          <w:sz w:val="24"/>
          <w:lang w:eastAsia="zh-CN"/>
        </w:rPr>
        <w:t>我知道这份调研未必能给出多么完整的答案，但如果能通过公开数据和有限访谈，把“课程底座能力”与“岗位接口能力”之间的距离呈现出来，并为自己接下来两年多的学习提供一份相对具体的补齐清单，这次实践对我来说就已经很有价值了。</w:t>
      </w:r>
    </w:p>
    <w:p w14:paraId="1D4BE350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佐证材料（插入图片</w:t>
      </w:r>
      <w:r>
        <w:rPr>
          <w:rFonts w:ascii="Times New Roman" w:eastAsia="宋体" w:hAnsi="Times New Roman"/>
          <w:b/>
          <w:sz w:val="24"/>
          <w:lang w:eastAsia="zh-CN"/>
        </w:rPr>
        <w:t>/</w:t>
      </w:r>
      <w:r>
        <w:rPr>
          <w:rFonts w:ascii="Times New Roman" w:eastAsia="宋体" w:hAnsi="Times New Roman"/>
          <w:b/>
          <w:sz w:val="24"/>
          <w:lang w:eastAsia="zh-CN"/>
        </w:rPr>
        <w:t>表格）：调研方案截图、调研实施方案全文。</w:t>
      </w:r>
    </w:p>
    <w:p w14:paraId="035C407F" w14:textId="77777777" w:rsidR="006424B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A4E1D45" wp14:editId="01C5C500">
            <wp:extent cx="5256000" cy="350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-2026-10-08T10-41-37-605Z-217baf4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F6BF" w14:textId="77777777" w:rsidR="006424BD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 </w:t>
      </w:r>
      <w:r>
        <w:rPr>
          <w:rFonts w:ascii="Times New Roman" w:eastAsia="宋体" w:hAnsi="Times New Roman"/>
          <w:sz w:val="21"/>
          <w:lang w:eastAsia="zh-CN"/>
        </w:rPr>
        <w:t>调研方案流程图</w:t>
      </w:r>
    </w:p>
    <w:p w14:paraId="2960B01D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2.2 </w:t>
      </w:r>
      <w:r>
        <w:rPr>
          <w:rFonts w:ascii="Times New Roman" w:eastAsia="黑体" w:hAnsi="Times New Roman"/>
          <w:b/>
          <w:sz w:val="28"/>
          <w:lang w:eastAsia="zh-CN"/>
        </w:rPr>
        <w:t>第二天（</w:t>
      </w:r>
      <w:r>
        <w:rPr>
          <w:rFonts w:ascii="Times New Roman" w:eastAsia="黑体" w:hAnsi="Times New Roman"/>
          <w:b/>
          <w:sz w:val="28"/>
          <w:lang w:eastAsia="zh-CN"/>
        </w:rPr>
        <w:t>10</w:t>
      </w:r>
      <w:r>
        <w:rPr>
          <w:rFonts w:ascii="Times New Roman" w:eastAsia="黑体" w:hAnsi="Times New Roman"/>
          <w:b/>
          <w:sz w:val="28"/>
          <w:lang w:eastAsia="zh-CN"/>
        </w:rPr>
        <w:t>月</w:t>
      </w:r>
      <w:r>
        <w:rPr>
          <w:rFonts w:ascii="Times New Roman" w:eastAsia="黑体" w:hAnsi="Times New Roman"/>
          <w:b/>
          <w:sz w:val="28"/>
          <w:lang w:eastAsia="zh-CN"/>
        </w:rPr>
        <w:t>9</w:t>
      </w:r>
      <w:r>
        <w:rPr>
          <w:rFonts w:ascii="Times New Roman" w:eastAsia="黑体" w:hAnsi="Times New Roman"/>
          <w:b/>
          <w:sz w:val="28"/>
          <w:lang w:eastAsia="zh-CN"/>
        </w:rPr>
        <w:t>日）实践过程</w:t>
      </w:r>
    </w:p>
    <w:p w14:paraId="7D51213F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当日工作内容：进入</w:t>
      </w:r>
      <w:r>
        <w:rPr>
          <w:rFonts w:ascii="Times New Roman" w:eastAsia="宋体" w:hAnsi="Times New Roman" w:hint="eastAsia"/>
          <w:sz w:val="24"/>
          <w:lang w:eastAsia="zh-CN"/>
        </w:rPr>
        <w:t>企业走访、亲友访谈，或在</w:t>
      </w:r>
      <w:r>
        <w:rPr>
          <w:rFonts w:ascii="Times New Roman" w:eastAsia="宋体" w:hAnsi="Times New Roman"/>
          <w:sz w:val="24"/>
          <w:lang w:eastAsia="zh-CN"/>
        </w:rPr>
        <w:t>招聘平台、行业网站开展资料搜集。筛选</w:t>
      </w:r>
      <w:r>
        <w:rPr>
          <w:rFonts w:ascii="Times New Roman" w:eastAsia="宋体" w:hAnsi="Times New Roman"/>
          <w:sz w:val="24"/>
          <w:lang w:eastAsia="zh-CN"/>
        </w:rPr>
        <w:t>IT</w:t>
      </w:r>
      <w:r>
        <w:rPr>
          <w:rFonts w:ascii="Times New Roman" w:eastAsia="宋体" w:hAnsi="Times New Roman"/>
          <w:sz w:val="24"/>
          <w:lang w:eastAsia="zh-CN"/>
        </w:rPr>
        <w:t>岗位招聘信息，按照预设表格字段记录岗位名称、地点、学历、薪资、核心技能等信息；同步搜集行业报告、技术趋势文章，记录网页链接。采集过程中同步保存网页截图，标记数据来源，初步分类整理素材，剔除无效、过期信息。</w:t>
      </w:r>
    </w:p>
    <w:p w14:paraId="2C75707D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当日工作产出：</w:t>
      </w:r>
    </w:p>
    <w:p w14:paraId="306935F7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、采集批量</w:t>
      </w:r>
      <w:r>
        <w:rPr>
          <w:rFonts w:ascii="Times New Roman" w:eastAsia="宋体" w:hAnsi="Times New Roman"/>
          <w:sz w:val="24"/>
          <w:lang w:eastAsia="zh-CN"/>
        </w:rPr>
        <w:t>IT</w:t>
      </w:r>
      <w:r>
        <w:rPr>
          <w:rFonts w:ascii="Times New Roman" w:eastAsia="宋体" w:hAnsi="Times New Roman"/>
          <w:sz w:val="24"/>
          <w:lang w:eastAsia="zh-CN"/>
        </w:rPr>
        <w:t>行业岗位原始数据；</w:t>
      </w:r>
    </w:p>
    <w:p w14:paraId="4F48144E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、建立原始数据记录表；</w:t>
      </w:r>
    </w:p>
    <w:p w14:paraId="1B3FCA6E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、收集行业参考资料，建立资料来源清单。</w:t>
      </w:r>
    </w:p>
    <w:p w14:paraId="7945AC7C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lastRenderedPageBreak/>
        <w:t>佐证材料（插入图片</w:t>
      </w:r>
      <w:r>
        <w:rPr>
          <w:rFonts w:ascii="Times New Roman" w:eastAsia="宋体" w:hAnsi="Times New Roman"/>
          <w:b/>
          <w:sz w:val="24"/>
          <w:lang w:eastAsia="zh-CN"/>
        </w:rPr>
        <w:t>/</w:t>
      </w:r>
      <w:r>
        <w:rPr>
          <w:rFonts w:ascii="Times New Roman" w:eastAsia="宋体" w:hAnsi="Times New Roman"/>
          <w:b/>
          <w:sz w:val="24"/>
          <w:lang w:eastAsia="zh-CN"/>
        </w:rPr>
        <w:t>表格）：</w:t>
      </w:r>
      <w:r>
        <w:rPr>
          <w:rFonts w:ascii="Times New Roman" w:eastAsia="宋体" w:hAnsi="Times New Roman" w:hint="eastAsia"/>
          <w:b/>
          <w:sz w:val="24"/>
          <w:lang w:eastAsia="zh-CN"/>
        </w:rPr>
        <w:t>访谈照片、</w:t>
      </w:r>
      <w:r>
        <w:rPr>
          <w:rFonts w:ascii="Times New Roman" w:eastAsia="宋体" w:hAnsi="Times New Roman"/>
          <w:b/>
          <w:sz w:val="24"/>
          <w:lang w:eastAsia="zh-CN"/>
        </w:rPr>
        <w:t>招聘网页采集截图、原始数据汇总表、资料来源链接清单。</w:t>
      </w:r>
    </w:p>
    <w:p w14:paraId="00F6F8AD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2.3 </w:t>
      </w:r>
      <w:r>
        <w:rPr>
          <w:rFonts w:ascii="Times New Roman" w:eastAsia="黑体" w:hAnsi="Times New Roman"/>
          <w:b/>
          <w:sz w:val="28"/>
          <w:lang w:eastAsia="zh-CN"/>
        </w:rPr>
        <w:t>第三天（</w:t>
      </w:r>
      <w:r>
        <w:rPr>
          <w:rFonts w:ascii="Times New Roman" w:eastAsia="黑体" w:hAnsi="Times New Roman"/>
          <w:b/>
          <w:sz w:val="28"/>
          <w:lang w:eastAsia="zh-CN"/>
        </w:rPr>
        <w:t>10</w:t>
      </w:r>
      <w:r>
        <w:rPr>
          <w:rFonts w:ascii="Times New Roman" w:eastAsia="黑体" w:hAnsi="Times New Roman"/>
          <w:b/>
          <w:sz w:val="28"/>
          <w:lang w:eastAsia="zh-CN"/>
        </w:rPr>
        <w:t>月</w:t>
      </w:r>
      <w:r>
        <w:rPr>
          <w:rFonts w:ascii="Times New Roman" w:eastAsia="黑体" w:hAnsi="Times New Roman"/>
          <w:b/>
          <w:sz w:val="28"/>
          <w:lang w:eastAsia="zh-CN"/>
        </w:rPr>
        <w:t>10</w:t>
      </w:r>
      <w:r>
        <w:rPr>
          <w:rFonts w:ascii="Times New Roman" w:eastAsia="黑体" w:hAnsi="Times New Roman"/>
          <w:b/>
          <w:sz w:val="28"/>
          <w:lang w:eastAsia="zh-CN"/>
        </w:rPr>
        <w:t>日）实践过程</w:t>
      </w:r>
    </w:p>
    <w:p w14:paraId="1DAEC06B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当日工作内容：独立处理原始数据，开展数据清洗，删除重复、异常、无效数据；使用</w:t>
      </w:r>
      <w:r>
        <w:rPr>
          <w:rFonts w:ascii="Times New Roman" w:eastAsia="宋体" w:hAnsi="Times New Roman"/>
          <w:sz w:val="24"/>
          <w:lang w:eastAsia="zh-CN"/>
        </w:rPr>
        <w:t>Excel</w:t>
      </w:r>
      <w:r>
        <w:rPr>
          <w:rFonts w:ascii="Times New Roman" w:eastAsia="宋体" w:hAnsi="Times New Roman"/>
          <w:sz w:val="24"/>
          <w:lang w:eastAsia="zh-CN"/>
        </w:rPr>
        <w:t>完成数据统计，绘制饼图、柱状图等可视化图表；独立思考，分析数据反映出的行业特征、岗位需求痛点、在校生能力短板；个人根据分析结论，撰写调研报告主体内容，完成报告初稿。</w:t>
      </w:r>
    </w:p>
    <w:p w14:paraId="54188BDB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当日工作产出：</w:t>
      </w:r>
    </w:p>
    <w:p w14:paraId="4CBA44BC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、清洗完成标准化数据集；</w:t>
      </w:r>
    </w:p>
    <w:p w14:paraId="20EBBF4F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、制作数据分析可视化图表；</w:t>
      </w:r>
    </w:p>
    <w:p w14:paraId="0F16F977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、完成调研报告初稿。</w:t>
      </w:r>
    </w:p>
    <w:p w14:paraId="7F6D13CE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佐证材料（插入图片</w:t>
      </w:r>
      <w:r>
        <w:rPr>
          <w:rFonts w:ascii="Times New Roman" w:eastAsia="宋体" w:hAnsi="Times New Roman"/>
          <w:b/>
          <w:sz w:val="24"/>
          <w:lang w:eastAsia="zh-CN"/>
        </w:rPr>
        <w:t>/</w:t>
      </w:r>
      <w:r>
        <w:rPr>
          <w:rFonts w:ascii="Times New Roman" w:eastAsia="宋体" w:hAnsi="Times New Roman"/>
          <w:b/>
          <w:sz w:val="24"/>
          <w:lang w:eastAsia="zh-CN"/>
        </w:rPr>
        <w:t>表格）：清洗后数据表、可视化图表、报告初稿截图。</w:t>
      </w:r>
    </w:p>
    <w:p w14:paraId="169DD447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2.4 </w:t>
      </w:r>
      <w:r>
        <w:rPr>
          <w:rFonts w:ascii="Times New Roman" w:eastAsia="黑体" w:hAnsi="Times New Roman"/>
          <w:b/>
          <w:sz w:val="28"/>
          <w:lang w:eastAsia="zh-CN"/>
        </w:rPr>
        <w:t>第四天（</w:t>
      </w:r>
      <w:r>
        <w:rPr>
          <w:rFonts w:ascii="Times New Roman" w:eastAsia="黑体" w:hAnsi="Times New Roman"/>
          <w:b/>
          <w:sz w:val="28"/>
          <w:lang w:eastAsia="zh-CN"/>
        </w:rPr>
        <w:t>10</w:t>
      </w:r>
      <w:r>
        <w:rPr>
          <w:rFonts w:ascii="Times New Roman" w:eastAsia="黑体" w:hAnsi="Times New Roman"/>
          <w:b/>
          <w:sz w:val="28"/>
          <w:lang w:eastAsia="zh-CN"/>
        </w:rPr>
        <w:t>月</w:t>
      </w:r>
      <w:r>
        <w:rPr>
          <w:rFonts w:ascii="Times New Roman" w:eastAsia="黑体" w:hAnsi="Times New Roman"/>
          <w:b/>
          <w:sz w:val="28"/>
          <w:lang w:eastAsia="zh-CN"/>
        </w:rPr>
        <w:t>11</w:t>
      </w:r>
      <w:r>
        <w:rPr>
          <w:rFonts w:ascii="Times New Roman" w:eastAsia="黑体" w:hAnsi="Times New Roman"/>
          <w:b/>
          <w:sz w:val="28"/>
          <w:lang w:eastAsia="zh-CN"/>
        </w:rPr>
        <w:t>日）实践过程</w:t>
      </w:r>
    </w:p>
    <w:p w14:paraId="3FE566CF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日工作内容：个人审核报告初稿，修改文字错误、完善数据分析逻辑，补充对策建议，完成报告终稿；个人复盘本次四天实践，总结个人实践中的问题与收获；汇总全部过程材料，核对所有内容，整合到报告文档，完成最终成果。</w:t>
      </w:r>
    </w:p>
    <w:p w14:paraId="5EA5E3D2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当日工作产出：</w:t>
      </w:r>
    </w:p>
    <w:p w14:paraId="1D21DA37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、调研报告终稿；</w:t>
      </w:r>
    </w:p>
    <w:p w14:paraId="36BD2B2D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、个人实践复盘总结；</w:t>
      </w:r>
    </w:p>
    <w:p w14:paraId="122E23DC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、整合全套实践材料。</w:t>
      </w:r>
    </w:p>
    <w:p w14:paraId="0F225F7B" w14:textId="77777777" w:rsidR="00BB621A" w:rsidRDefault="00000000">
      <w:pPr>
        <w:spacing w:before="60" w:after="6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佐证材料（插入图片</w:t>
      </w:r>
      <w:r>
        <w:rPr>
          <w:rFonts w:ascii="Times New Roman" w:eastAsia="宋体" w:hAnsi="Times New Roman"/>
          <w:b/>
          <w:sz w:val="24"/>
          <w:lang w:eastAsia="zh-CN"/>
        </w:rPr>
        <w:t>/</w:t>
      </w:r>
      <w:r>
        <w:rPr>
          <w:rFonts w:ascii="Times New Roman" w:eastAsia="宋体" w:hAnsi="Times New Roman"/>
          <w:b/>
          <w:sz w:val="24"/>
          <w:lang w:eastAsia="zh-CN"/>
        </w:rPr>
        <w:t>表格）：报告终稿校对记录、成果整合归档截图。</w:t>
      </w:r>
    </w:p>
    <w:p w14:paraId="34B599C5" w14:textId="77777777" w:rsidR="00BB621A" w:rsidRDefault="00000000">
      <w:pPr>
        <w:spacing w:before="360" w:after="16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三、调研数据统计与可视化分析</w:t>
      </w:r>
    </w:p>
    <w:p w14:paraId="35D8FB3A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在此章节粘贴整理完成的数据表格、各类统计图表（柱状图、饼图等）。每插入一张图表，紧跟一段文字解读，说明图表反映的现象。</w:t>
      </w:r>
    </w:p>
    <w:p w14:paraId="602A9FAF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示例：从岗位技能需求统计图可以看出，后端开发岗位要求掌握</w:t>
      </w:r>
      <w:r>
        <w:rPr>
          <w:rFonts w:ascii="Times New Roman" w:eastAsia="宋体" w:hAnsi="Times New Roman"/>
          <w:sz w:val="24"/>
          <w:lang w:eastAsia="zh-CN"/>
        </w:rPr>
        <w:t>……</w:t>
      </w:r>
      <w:r>
        <w:rPr>
          <w:rFonts w:ascii="Times New Roman" w:eastAsia="宋体" w:hAnsi="Times New Roman"/>
          <w:sz w:val="24"/>
          <w:lang w:eastAsia="zh-CN"/>
        </w:rPr>
        <w:t>，企业对于编程语言、数据库、框架等技术存在明确要求；应届生岗位普遍重视项目实战经历，在校课程知识与企业项目要求存在一定差距。</w:t>
      </w:r>
    </w:p>
    <w:p w14:paraId="5E3CDE94" w14:textId="77777777" w:rsidR="00BB621A" w:rsidRDefault="00000000">
      <w:pPr>
        <w:spacing w:before="360" w:after="16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四、调研发现与行业问题分析</w:t>
      </w:r>
    </w:p>
    <w:p w14:paraId="6033C415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b/>
          <w:sz w:val="28"/>
          <w:lang w:eastAsia="zh-CN"/>
        </w:rPr>
        <w:t>当前</w:t>
      </w:r>
      <w:r>
        <w:rPr>
          <w:rFonts w:ascii="Times New Roman" w:eastAsia="黑体" w:hAnsi="Times New Roman"/>
          <w:b/>
          <w:sz w:val="28"/>
          <w:lang w:eastAsia="zh-CN"/>
        </w:rPr>
        <w:t>IT</w:t>
      </w:r>
      <w:r>
        <w:rPr>
          <w:rFonts w:ascii="Times New Roman" w:eastAsia="黑体" w:hAnsi="Times New Roman"/>
          <w:b/>
          <w:sz w:val="28"/>
          <w:lang w:eastAsia="zh-CN"/>
        </w:rPr>
        <w:t>岗位人才需求特点</w:t>
      </w:r>
    </w:p>
    <w:p w14:paraId="3CF63E2F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结合采集到的数据总结岗位共性要求，例如学历、项目经验、编程语言、软技能等。</w:t>
      </w:r>
    </w:p>
    <w:p w14:paraId="4DBC61C5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4.2 </w:t>
      </w:r>
      <w:r>
        <w:rPr>
          <w:rFonts w:ascii="Times New Roman" w:eastAsia="黑体" w:hAnsi="Times New Roman"/>
          <w:b/>
          <w:sz w:val="28"/>
          <w:lang w:eastAsia="zh-CN"/>
        </w:rPr>
        <w:t>应届生求职存在的普遍问题</w:t>
      </w:r>
    </w:p>
    <w:p w14:paraId="4EFFB475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从招聘信息中提炼：缺少实战项目、技术栈零散、工程能力不足、缺少团队项目经验等。</w:t>
      </w:r>
    </w:p>
    <w:p w14:paraId="42BAC9F1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4.3 </w:t>
      </w:r>
      <w:r>
        <w:rPr>
          <w:rFonts w:ascii="Times New Roman" w:eastAsia="黑体" w:hAnsi="Times New Roman"/>
          <w:b/>
          <w:sz w:val="28"/>
          <w:lang w:eastAsia="zh-CN"/>
        </w:rPr>
        <w:t>计算机专业在校生能力短板</w:t>
      </w:r>
    </w:p>
    <w:p w14:paraId="12E1E970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对比企业需求，分析在校学生普遍薄弱的方面。</w:t>
      </w:r>
    </w:p>
    <w:p w14:paraId="7FC51AB7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4.4 IT</w:t>
      </w:r>
      <w:r>
        <w:rPr>
          <w:rFonts w:ascii="Times New Roman" w:eastAsia="黑体" w:hAnsi="Times New Roman"/>
          <w:b/>
          <w:sz w:val="28"/>
          <w:lang w:eastAsia="zh-CN"/>
        </w:rPr>
        <w:t>行业技术发展趋势总结</w:t>
      </w:r>
    </w:p>
    <w:p w14:paraId="479EE50D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结合行业报告，简述热门技术方向、逐步被淘汰的技术，给专业学习提供参考。</w:t>
      </w:r>
    </w:p>
    <w:p w14:paraId="35C60641" w14:textId="77777777" w:rsidR="00BB621A" w:rsidRDefault="00000000">
      <w:pPr>
        <w:spacing w:before="360" w:after="16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五、针对性学习与求职建议</w:t>
      </w:r>
    </w:p>
    <w:p w14:paraId="08EABFFC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b/>
          <w:sz w:val="28"/>
          <w:lang w:eastAsia="zh-CN"/>
        </w:rPr>
        <w:t>专业课程学习提升建议</w:t>
      </w:r>
    </w:p>
    <w:p w14:paraId="30D3EE41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结合调研结论，提出课堂学习、自主学习侧重点。</w:t>
      </w:r>
    </w:p>
    <w:p w14:paraId="4D6806EF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5.2 </w:t>
      </w:r>
      <w:r>
        <w:rPr>
          <w:rFonts w:ascii="Times New Roman" w:eastAsia="黑体" w:hAnsi="Times New Roman"/>
          <w:b/>
          <w:sz w:val="28"/>
          <w:lang w:eastAsia="zh-CN"/>
        </w:rPr>
        <w:t>技术实操能力提升方案</w:t>
      </w:r>
    </w:p>
    <w:p w14:paraId="2ADED811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项目练习、开源学习、技能练习方向建议。</w:t>
      </w:r>
    </w:p>
    <w:p w14:paraId="4213C477" w14:textId="77777777" w:rsidR="00BB621A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5.3 </w:t>
      </w:r>
      <w:r>
        <w:rPr>
          <w:rFonts w:ascii="Times New Roman" w:eastAsia="黑体" w:hAnsi="Times New Roman"/>
          <w:b/>
          <w:sz w:val="28"/>
          <w:lang w:eastAsia="zh-CN"/>
        </w:rPr>
        <w:t>实习与就业规划建议</w:t>
      </w:r>
    </w:p>
    <w:p w14:paraId="0B64DD3B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在校期间项目积累、简历准备、求职方向选择等建议。</w:t>
      </w:r>
    </w:p>
    <w:p w14:paraId="3787C54D" w14:textId="77777777" w:rsidR="00BB621A" w:rsidRDefault="00000000">
      <w:pPr>
        <w:spacing w:before="360" w:after="16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六、个人实践总结</w:t>
      </w:r>
    </w:p>
    <w:p w14:paraId="6EA8DC88" w14:textId="77777777" w:rsidR="00BB621A" w:rsidRDefault="00000000">
      <w:pPr>
        <w:spacing w:before="60" w:after="60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撰写本次为期四天实践活动的整体体会。可以写个人实践过程中遇到的困难、如何独立完成各项任务；在数据检索、统计分析方面学到的方法；对</w:t>
      </w:r>
      <w:r>
        <w:rPr>
          <w:rFonts w:ascii="Times New Roman" w:eastAsia="宋体" w:hAnsi="Times New Roman"/>
          <w:sz w:val="24"/>
          <w:lang w:eastAsia="zh-CN"/>
        </w:rPr>
        <w:t>IT</w:t>
      </w:r>
      <w:r>
        <w:rPr>
          <w:rFonts w:ascii="Times New Roman" w:eastAsia="宋体" w:hAnsi="Times New Roman"/>
          <w:sz w:val="24"/>
          <w:lang w:eastAsia="zh-CN"/>
        </w:rPr>
        <w:t>行业岗位需求的新认知；本次调研存在的局限性（例如样本范围、数据采集局限），以及后续改进思路。</w:t>
      </w:r>
    </w:p>
    <w:p w14:paraId="5F214B22" w14:textId="77777777" w:rsidR="00BB621A" w:rsidRDefault="00000000">
      <w:pPr>
        <w:spacing w:before="360" w:after="16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附录：全部</w:t>
      </w:r>
      <w:r>
        <w:rPr>
          <w:rFonts w:ascii="Times New Roman" w:eastAsia="黑体" w:hAnsi="Times New Roman" w:hint="eastAsia"/>
          <w:b/>
          <w:sz w:val="32"/>
          <w:lang w:eastAsia="zh-CN"/>
        </w:rPr>
        <w:t>过程性</w:t>
      </w:r>
      <w:r>
        <w:rPr>
          <w:rFonts w:ascii="Times New Roman" w:eastAsia="黑体" w:hAnsi="Times New Roman"/>
          <w:b/>
          <w:sz w:val="32"/>
          <w:lang w:eastAsia="zh-CN"/>
        </w:rPr>
        <w:t>材料汇总</w:t>
      </w:r>
    </w:p>
    <w:p w14:paraId="1B4C4FC4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 w:hint="eastAsia"/>
          <w:sz w:val="24"/>
          <w:lang w:eastAsia="zh-CN"/>
        </w:rPr>
        <w:t>每日成果报告；</w:t>
      </w:r>
    </w:p>
    <w:p w14:paraId="599CC1B5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、原始采集数据表、清洗后数据表</w:t>
      </w:r>
      <w:r>
        <w:rPr>
          <w:rFonts w:ascii="Times New Roman" w:eastAsia="宋体" w:hAnsi="Times New Roman" w:hint="eastAsia"/>
          <w:sz w:val="24"/>
          <w:lang w:eastAsia="zh-CN"/>
        </w:rPr>
        <w:t>；</w:t>
      </w:r>
    </w:p>
    <w:p w14:paraId="6DC01CBC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、调研资料来源链接清单</w:t>
      </w:r>
      <w:r>
        <w:rPr>
          <w:rFonts w:ascii="Times New Roman" w:eastAsia="宋体" w:hAnsi="Times New Roman" w:hint="eastAsia"/>
          <w:sz w:val="24"/>
          <w:lang w:eastAsia="zh-CN"/>
        </w:rPr>
        <w:t>；</w:t>
      </w:r>
    </w:p>
    <w:p w14:paraId="7E1B4C48" w14:textId="77777777" w:rsidR="00BB621A" w:rsidRDefault="00000000">
      <w:pPr>
        <w:spacing w:before="40" w:after="40"/>
        <w:ind w:left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4</w:t>
      </w:r>
      <w:r>
        <w:rPr>
          <w:rFonts w:ascii="Times New Roman" w:eastAsia="宋体" w:hAnsi="Times New Roman"/>
          <w:sz w:val="24"/>
          <w:lang w:eastAsia="zh-CN"/>
        </w:rPr>
        <w:t>、调研实施方案原文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784A6D40" w14:textId="77777777" w:rsidR="00BB621A" w:rsidRDefault="00BB621A">
      <w:pPr>
        <w:rPr>
          <w:lang w:eastAsia="zh-CN"/>
        </w:rPr>
      </w:pPr>
    </w:p>
    <w:sectPr w:rsidR="00BB621A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AD80A" w14:textId="77777777" w:rsidR="006B55B1" w:rsidRDefault="006B55B1">
      <w:pPr>
        <w:spacing w:line="240" w:lineRule="auto"/>
      </w:pPr>
      <w:r>
        <w:separator/>
      </w:r>
    </w:p>
  </w:endnote>
  <w:endnote w:type="continuationSeparator" w:id="0">
    <w:p w14:paraId="5BBD31A1" w14:textId="77777777" w:rsidR="006B55B1" w:rsidRDefault="006B55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DBE5" w14:textId="77777777" w:rsidR="006B55B1" w:rsidRDefault="006B55B1">
      <w:pPr>
        <w:spacing w:after="0"/>
      </w:pPr>
      <w:r>
        <w:separator/>
      </w:r>
    </w:p>
  </w:footnote>
  <w:footnote w:type="continuationSeparator" w:id="0">
    <w:p w14:paraId="3564EEA2" w14:textId="77777777" w:rsidR="006B55B1" w:rsidRDefault="006B55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36682124">
    <w:abstractNumId w:val="1"/>
  </w:num>
  <w:num w:numId="2" w16cid:durableId="153879821">
    <w:abstractNumId w:val="4"/>
  </w:num>
  <w:num w:numId="3" w16cid:durableId="1855606349">
    <w:abstractNumId w:val="5"/>
  </w:num>
  <w:num w:numId="4" w16cid:durableId="1767841979">
    <w:abstractNumId w:val="2"/>
  </w:num>
  <w:num w:numId="5" w16cid:durableId="1806461378">
    <w:abstractNumId w:val="0"/>
  </w:num>
  <w:num w:numId="6" w16cid:durableId="1545288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CA6"/>
    <w:rsid w:val="000F42BC"/>
    <w:rsid w:val="0015074B"/>
    <w:rsid w:val="001C5940"/>
    <w:rsid w:val="0027000C"/>
    <w:rsid w:val="0029639D"/>
    <w:rsid w:val="00326F90"/>
    <w:rsid w:val="003B07F9"/>
    <w:rsid w:val="004347BA"/>
    <w:rsid w:val="00541246"/>
    <w:rsid w:val="00580AA8"/>
    <w:rsid w:val="006424BD"/>
    <w:rsid w:val="00683868"/>
    <w:rsid w:val="006B55B1"/>
    <w:rsid w:val="006C3BF6"/>
    <w:rsid w:val="007240FB"/>
    <w:rsid w:val="00735672"/>
    <w:rsid w:val="00790AB8"/>
    <w:rsid w:val="007F4BD5"/>
    <w:rsid w:val="008274BA"/>
    <w:rsid w:val="008B1895"/>
    <w:rsid w:val="008E5BB0"/>
    <w:rsid w:val="00947CEA"/>
    <w:rsid w:val="009826BF"/>
    <w:rsid w:val="009B0D4A"/>
    <w:rsid w:val="00A02100"/>
    <w:rsid w:val="00A317BB"/>
    <w:rsid w:val="00A85D0D"/>
    <w:rsid w:val="00AA1619"/>
    <w:rsid w:val="00AA1D8D"/>
    <w:rsid w:val="00AE4346"/>
    <w:rsid w:val="00B47730"/>
    <w:rsid w:val="00B6119E"/>
    <w:rsid w:val="00BB621A"/>
    <w:rsid w:val="00CB0664"/>
    <w:rsid w:val="00CF24A2"/>
    <w:rsid w:val="00D21C1F"/>
    <w:rsid w:val="00D444A5"/>
    <w:rsid w:val="00DF20D0"/>
    <w:rsid w:val="00EB3AAE"/>
    <w:rsid w:val="00F07917"/>
    <w:rsid w:val="00F47574"/>
    <w:rsid w:val="00FC36E6"/>
    <w:rsid w:val="00FC693F"/>
    <w:rsid w:val="51A00E1C"/>
    <w:rsid w:val="5C26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64CA94"/>
  <w14:defaultImageDpi w14:val="300"/>
  <w15:docId w15:val="{358DA070-BEAE-4C1D-9926-6285C3A6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73FF84-2830-418A-A3AC-95F1DD53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2144</Words>
  <Characters>2231</Characters>
  <Application>Microsoft Office Word</Application>
  <DocSecurity>0</DocSecurity>
  <Lines>97</Lines>
  <Paragraphs>89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佳慧 何</cp:lastModifiedBy>
  <cp:revision>22</cp:revision>
  <dcterms:created xsi:type="dcterms:W3CDTF">2013-12-23T23:15:00Z</dcterms:created>
  <dcterms:modified xsi:type="dcterms:W3CDTF">2026-10-08T10:52:00Z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eyJoZGlkIjoiOGMyZWVkYmNiZjQwZGQ5NmI3MWI3ZGRmMTk3NThlN2EiLCJ1c2VySWQiOiIxNDg4NzE5Mzc1In0=</vt:lpwstr>
  </property>
  <property fmtid="{D5CDD505-2E9C-101B-9397-08002B2CF9AE}" pid="3" name="KSOProductBuildVer">
    <vt:lpwstr>2052-12.1.0.28043</vt:lpwstr>
  </property>
  <property fmtid="{D5CDD505-2E9C-101B-9397-08002B2CF9AE}" pid="4" name="ICV">
    <vt:lpwstr>F59ACF1DEF094FF0869AB4429FF81001_12</vt:lpwstr>
  </property>
</Properties>
</file>